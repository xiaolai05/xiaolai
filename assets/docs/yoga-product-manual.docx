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829B5">
      <w:pPr>
        <w:pStyle w:val="5"/>
        <w:spacing w:line="360" w:lineRule="auto"/>
        <w:jc w:val="left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陪练会员卡-产品手册（产研版）</w:t>
      </w:r>
    </w:p>
    <w:p w14:paraId="7CCF2FBD">
      <w:pPr>
        <w:pStyle w:val="2"/>
        <w:numPr>
          <w:ilvl w:val="0"/>
          <w:numId w:val="1"/>
        </w:numPr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产品简介</w:t>
      </w:r>
    </w:p>
    <w:p w14:paraId="733861BD">
      <w:pPr>
        <w:pStyle w:val="4"/>
        <w:pBdr>
          <w:bottom w:val="none" w:color="auto" w:sz="0" w:space="0"/>
        </w:pBdr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（1）产品名称&amp;售价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635"/>
        <w:gridCol w:w="1635"/>
        <w:gridCol w:w="1635"/>
        <w:gridCol w:w="1635"/>
        <w:gridCol w:w="1635"/>
        <w:gridCol w:w="1635"/>
      </w:tblGrid>
      <w:tr w14:paraId="2718FE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000" w:type="dxa"/>
            <w:gridSpan w:val="7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5917F3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36"/>
                <w:u w:val="none"/>
                <w:vertAlign w:val="baseline"/>
              </w:rPr>
              <w:t>陪练会员卡产品名称&amp;售价</w:t>
            </w:r>
          </w:p>
        </w:tc>
      </w:tr>
      <w:tr w14:paraId="65FA51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000" w:type="dxa"/>
            <w:gridSpan w:val="7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56D8D8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</w:p>
        </w:tc>
      </w:tr>
      <w:tr w14:paraId="6BF77E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B479D6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名称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78BD18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别称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B815DD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服务周期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811CC6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课程节数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127BFBD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课程售价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C01A5B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优惠卷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9748A1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售价</w:t>
            </w:r>
          </w:p>
        </w:tc>
      </w:tr>
      <w:tr w14:paraId="37AB07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9B4095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30天瑜伽陪练会员卡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32DC3CE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月卡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784571A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30天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C837634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60节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73E306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 xml:space="preserve">¥1,299.00 </w:t>
            </w:r>
          </w:p>
        </w:tc>
        <w:tc>
          <w:tcPr>
            <w:tcW w:w="16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56B1B47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 xml:space="preserve">¥1,000.00 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7AD0B0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 xml:space="preserve">¥299.00 </w:t>
            </w:r>
          </w:p>
        </w:tc>
      </w:tr>
      <w:tr w14:paraId="773D53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39D75D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90天瑜伽陪练会员卡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6C874D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季卡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BC381BA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90天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79CEAA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180节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28E8FD5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 xml:space="preserve">¥1,699.00 </w:t>
            </w:r>
          </w:p>
        </w:tc>
        <w:tc>
          <w:tcPr>
            <w:tcW w:w="16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4A478F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EF8AF6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 xml:space="preserve">¥699.00 </w:t>
            </w:r>
          </w:p>
        </w:tc>
      </w:tr>
      <w:tr w14:paraId="112615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AD8966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365天瑜伽陪练会员卡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9ACC89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年卡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F9D3C0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365天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89CC6CE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730节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C45670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 xml:space="preserve">¥3,099.00 </w:t>
            </w:r>
          </w:p>
        </w:tc>
        <w:tc>
          <w:tcPr>
            <w:tcW w:w="16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E40E35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800432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 xml:space="preserve">¥2,099.00 </w:t>
            </w:r>
          </w:p>
        </w:tc>
      </w:tr>
    </w:tbl>
    <w:p w14:paraId="064FCB64">
      <w:pPr>
        <w:spacing w:line="360" w:lineRule="auto"/>
        <w:ind w:left="0"/>
        <w:rPr>
          <w:rFonts w:ascii="黑体" w:hAnsi="黑体" w:eastAsia="黑体" w:cs="黑体"/>
        </w:rPr>
      </w:pPr>
    </w:p>
    <w:p w14:paraId="45C935F3">
      <w:pPr>
        <w:pStyle w:val="4"/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（2）服务形式</w:t>
      </w:r>
    </w:p>
    <w:p w14:paraId="134253B2">
      <w:pPr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" name="文本框 1k6nc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E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BF5698B">
                            <w:pPr>
                              <w:spacing w:line="360" w:lineRule="auto"/>
                              <w:ind w:left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学员自主选课+大班直播+社群服务+练习答疑+APP功能权益</w:t>
                            </w:r>
                          </w:p>
                          <w:p w14:paraId="13706186">
                            <w:pPr>
                              <w:numPr>
                                <w:ilvl w:val="0"/>
                                <w:numId w:val="2"/>
                              </w:numPr>
                              <w:snapToGrid/>
                              <w:spacing w:line="360" w:lineRule="auto"/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学员自主选择：①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可自主选择月度服务（30天）、季度服务（90天）、年度服务（365天）；②学员可根据自身需求和时间选择课表。</w:t>
                            </w:r>
                          </w:p>
                          <w:p w14:paraId="4D55228C">
                            <w:pPr>
                              <w:numPr>
                                <w:ilvl w:val="0"/>
                                <w:numId w:val="2"/>
                              </w:numPr>
                              <w:snapToGrid/>
                              <w:spacing w:line="360" w:lineRule="auto"/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多种瑜伽主题课：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基础哈他瑜伽练习/理疗瑜伽练习/脏腑养护/流动性瑜伽练习等，种类超10种。</w:t>
                            </w:r>
                          </w:p>
                          <w:p w14:paraId="6324C725">
                            <w:pPr>
                              <w:numPr>
                                <w:ilvl w:val="0"/>
                                <w:numId w:val="2"/>
                              </w:numPr>
                              <w:snapToGrid/>
                              <w:spacing w:line="360" w:lineRule="auto"/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社群深度陪伴：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除了每天的直播外，仍有班主任的督学、动作指导、点评、答疑，也会针对学员的个性化问题，定制课表。大班服务，每个班至少500人，每场直播可容纳人数在期次内不设上限。</w:t>
                            </w:r>
                          </w:p>
                          <w:p w14:paraId="5485E8EC">
                            <w:pPr>
                              <w:numPr>
                                <w:ilvl w:val="0"/>
                                <w:numId w:val="2"/>
                              </w:numPr>
                              <w:pBdr>
                                <w:bottom w:val="none" w:color="auto" w:sz="0" w:space="0"/>
                              </w:pBdr>
                              <w:snapToGrid/>
                              <w:spacing w:line="360" w:lineRule="auto"/>
                              <w:rPr>
                                <w:b w:val="0"/>
                              </w:rPr>
                            </w:pPr>
                            <w:r>
                              <w:rPr>
                                <w:b/>
                              </w:rPr>
                              <w:t>APP功能权益：</w:t>
                            </w:r>
                            <w:r>
                              <w:rPr>
                                <w:b w:val="0"/>
                              </w:rPr>
                              <w:t>有效期内回放；专属定制课表；70+视频库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k6ncl" o:spid="_x0000_s1026" o:spt="202" type="#_x0000_t202" style="height:453.55pt;width:453.55pt;" fillcolor="#FEF8E4" filled="t" stroked="t" coordsize="21600,21600" o:gfxdata="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eIEcDTAAAABQEAAA8AAAAAAAAAAQAgAAAAIgAAAGRycy9kb3ducmV2LnhtbFBLAQIUABQA&#10;AAAIAIdO4kBwMQNtZwIAAOMEAAAOAAAAAAAAAAEAIAAAACIBAABkcnMvZTJvRG9jLnhtbFBLBQYA&#10;AAAABgAGAFkBAAD7BQAAAAA=&#10;">
                <v:fill on="t" focussize="0,0"/>
                <v:stroke color="#FBEBAE" opacity="6553f" joinstyle="round"/>
                <v:imagedata o:title=""/>
                <o:lock v:ext="edit" aspectratio="f"/>
                <v:textbox inset="3.175mm,3.175mm,3.175mm,3.175mm" style="mso-fit-shape-to-text:t;">
                  <w:txbxContent>
                    <w:p w14:paraId="0BF5698B">
                      <w:pPr>
                        <w:spacing w:line="360" w:lineRule="auto"/>
                        <w:ind w:left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学员自主选课+大班直播+社群服务+练习答疑+APP功能权益</w:t>
                      </w:r>
                    </w:p>
                    <w:p w14:paraId="13706186">
                      <w:pPr>
                        <w:numPr>
                          <w:ilvl w:val="0"/>
                          <w:numId w:val="2"/>
                        </w:numPr>
                        <w:snapToGrid/>
                        <w:spacing w:line="360" w:lineRule="auto"/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  <w:t>学员自主选择：①</w:t>
                      </w: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可自主选择月度服务（30天）、季度服务（90天）、年度服务（365天）；②学员可根据自身需求和时间选择课表。</w:t>
                      </w:r>
                    </w:p>
                    <w:p w14:paraId="4D55228C">
                      <w:pPr>
                        <w:numPr>
                          <w:ilvl w:val="0"/>
                          <w:numId w:val="2"/>
                        </w:numPr>
                        <w:snapToGrid/>
                        <w:spacing w:line="360" w:lineRule="auto"/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  <w:t>多种瑜伽主题课：</w:t>
                      </w: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基础哈他瑜伽练习/理疗瑜伽练习/脏腑养护/流动性瑜伽练习等，种类超10种。</w:t>
                      </w:r>
                    </w:p>
                    <w:p w14:paraId="6324C725">
                      <w:pPr>
                        <w:numPr>
                          <w:ilvl w:val="0"/>
                          <w:numId w:val="2"/>
                        </w:numPr>
                        <w:snapToGrid/>
                        <w:spacing w:line="360" w:lineRule="auto"/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  <w:t>社群深度陪伴：</w:t>
                      </w: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除了每天的直播外，仍有班主任的督学、动作指导、点评、答疑，也会针对学员的个性化问题，定制课表。大班服务，每个班至少500人，每场直播可容纳人数在期次内不设上限。</w:t>
                      </w:r>
                    </w:p>
                    <w:p w14:paraId="5485E8EC">
                      <w:pPr>
                        <w:numPr>
                          <w:ilvl w:val="0"/>
                          <w:numId w:val="2"/>
                        </w:numPr>
                        <w:pBdr>
                          <w:bottom w:val="none" w:color="auto" w:sz="0" w:space="0"/>
                        </w:pBdr>
                        <w:snapToGrid/>
                        <w:spacing w:line="360" w:lineRule="auto"/>
                        <w:rPr>
                          <w:b w:val="0"/>
                        </w:rPr>
                      </w:pPr>
                      <w:r>
                        <w:rPr>
                          <w:b/>
                        </w:rPr>
                        <w:t>APP功能权益：</w:t>
                      </w:r>
                      <w:r>
                        <w:rPr>
                          <w:b w:val="0"/>
                        </w:rPr>
                        <w:t>有效期内回放；专属定制课表；70+视频库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56ACF1C">
      <w:pPr>
        <w:pBdr>
          <w:bottom w:val="none" w:color="auto" w:sz="0" w:space="0"/>
        </w:pBdr>
        <w:spacing w:line="360" w:lineRule="auto"/>
        <w:ind w:left="0"/>
        <w:rPr>
          <w:rFonts w:ascii="黑体" w:hAnsi="黑体" w:eastAsia="黑体" w:cs="黑体"/>
        </w:rPr>
      </w:pPr>
    </w:p>
    <w:p w14:paraId="1B7972FE">
      <w:pPr>
        <w:pStyle w:val="4"/>
        <w:pBdr>
          <w:bottom w:val="none" w:color="auto" w:sz="0" w:space="0"/>
        </w:pBdr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（3）课程介绍</w:t>
      </w:r>
    </w:p>
    <w:p w14:paraId="404B3643">
      <w:pPr>
        <w:autoSpaceDE/>
        <w:autoSpaceDN/>
        <w:snapToGrid/>
        <w:spacing w:line="360" w:lineRule="auto"/>
        <w:outlineLvl w:val="9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" name="文本框 r366d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E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AF4631C">
                            <w:r>
                              <w:drawing>
                                <wp:inline distT="0" distB="0" distL="0" distR="0">
                                  <wp:extent cx="5760085" cy="2303780"/>
                                  <wp:effectExtent l="0" t="0" r="0" b="0"/>
                                  <wp:docPr id="6" name="picture" descr="descrip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" descr="descript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085" cy="23040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98E028">
                            <w:pPr>
                              <w:spacing w:line="360" w:lineRule="auto"/>
                              <w:ind w:left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【课程简介】</w:t>
                            </w:r>
                          </w:p>
                          <w:p w14:paraId="01D4FFDB">
                            <w:pPr>
                              <w:spacing w:line="360" w:lineRule="auto"/>
                              <w:ind w:left="0"/>
                              <w:rPr>
                                <w:i w:val="0"/>
                                <w:strike w:val="0"/>
                                <w:spacing w:val="0"/>
                                <w:sz w:val="20"/>
                                <w:u w:val="none"/>
                              </w:rPr>
                            </w:pPr>
                            <w:r>
                              <w:t>简橙养生瑜伽项目讲师团队，以四季顺时养生瑜伽为主题，结合养生瑜伽学员的练习需求和意愿，融合多种瑜伽和运动流派，如</w:t>
                            </w: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正位瑜伽，经络瑜伽，流瑜伽，普拉提，小器械课</w:t>
                            </w:r>
                            <w:r>
                              <w:rPr>
                                <w:i w:val="0"/>
                                <w:strike w:val="0"/>
                                <w:spacing w:val="0"/>
                                <w:sz w:val="20"/>
                                <w:u w:val="none"/>
                              </w:rPr>
                              <w:t>（抗阻圈、筋膜球、瑜伽伸展带、弹力带等）等设计的深度陪伴式学习产品。</w:t>
                            </w:r>
                          </w:p>
                          <w:p w14:paraId="692FD965">
                            <w:pPr>
                              <w:spacing w:line="360" w:lineRule="auto"/>
                              <w:ind w:left="0"/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</w:p>
                          <w:p w14:paraId="09B5FA4A">
                            <w:pPr>
                              <w:spacing w:line="360" w:lineRule="auto"/>
                              <w:ind w:left="0"/>
                            </w:pPr>
                            <w:r>
                              <w:t>人体阳气如同自然界的能量，需顺应“春生、夏长、秋收、冬藏”的节律。因此，我们遵循自然季节天时，设计了循序渐进的养阳气保养路径。经过夏季的酷热，秋冬之际，我们需要引导阳气循序渐进地回归体内，因此需要“秋收冬藏”，秋季强化身体守护阳气的能力，最终在深冬实现彻底的“封藏”，让身体在季节变换之间，也能养阳达到身心一直平衡，保养身体的目的。</w:t>
                            </w:r>
                          </w:p>
                          <w:p w14:paraId="1F277303">
                            <w:pPr>
                              <w:spacing w:line="360" w:lineRule="auto"/>
                              <w:ind w:left="0"/>
                              <w:rPr>
                                <w:b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【课程特色】</w:t>
                            </w:r>
                          </w:p>
                          <w:p w14:paraId="1B9017BA">
                            <w:pPr>
                              <w:spacing w:line="360" w:lineRule="auto"/>
                              <w:ind w:left="0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（一）不是 “四季瑜伽合集”，而是 “顺应天时身体保养方案”：不同于简单按季节划分体式的课程，突出 “季节天时 + 瑜伽动作” 的强关联，强调身体能量应跟随季节天气的不同而进行调节，使身心一直处于平衡状态。</w:t>
                            </w:r>
                          </w:p>
                          <w:p w14:paraId="4C0A0BEB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轻量化 + 场景化：长短课结合+碎片化时间练习+自主选课；学员可以按照自己时间、需求，自行选择适合自己的练习，突破时间限制，同时又能针对性练习</w:t>
                            </w:r>
                          </w:p>
                          <w:p w14:paraId="32F93021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瑜伽多流派融合，练习多样：</w:t>
                            </w:r>
                            <w:r>
                              <w:t>融合多种瑜伽和运动流派，如</w:t>
                            </w: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正位瑜伽，经络瑜伽，流瑜伽，普拉提，小器械课</w:t>
                            </w:r>
                            <w:r>
                              <w:rPr>
                                <w:i w:val="0"/>
                                <w:strike w:val="0"/>
                                <w:spacing w:val="0"/>
                                <w:sz w:val="20"/>
                                <w:u w:val="none"/>
                              </w:rPr>
                              <w:t>（抗阻圈、筋膜球、瑜伽伸展带、弹力带等）等</w:t>
                            </w:r>
                          </w:p>
                          <w:p w14:paraId="77E50088">
                            <w:pPr>
                              <w:spacing w:line="360" w:lineRule="auto"/>
                              <w:ind w:left="672"/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</w:p>
                          <w:p w14:paraId="72F0C54E">
                            <w:pPr>
                              <w:spacing w:line="360" w:lineRule="auto"/>
                              <w:ind w:left="0"/>
                              <w:rPr>
                                <w:b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【特别说明】</w:t>
                            </w:r>
                          </w:p>
                          <w:p w14:paraId="0C2D7A2B">
                            <w:pPr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早课与午课是承接深化的关系：早课以 20 分钟轻度训练为主，侧重唤醒身体、激活目标部位，为午课做好热身铺垫或是午课的精练版本；午课则用 60 分钟时长，针对早课激活的部位进行深度拉伸、强化支撑训练，巩固当日养生重点。</w:t>
                            </w:r>
                          </w:p>
                          <w:p w14:paraId="468445FA">
                            <w:pPr>
                              <w:snapToGrid/>
                              <w:spacing w:line="240" w:lineRule="auto"/>
                            </w:pPr>
                          </w:p>
                          <w:p w14:paraId="4340E0EB">
                            <w:pPr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午课与晚课（周一、三、五的晚安课）是互补放松的关系：午课的强化训练可能会让身体产生轻微疲劳，晚课则以 1 星难度的静态放松、呼吸调节为主，针对性舒缓午课训练的部位，既能帮助身体更好地吸收训练效果，又能通过助眠体式改善冬季睡眠质量。</w:t>
                            </w:r>
                          </w:p>
                          <w:p w14:paraId="2C821799">
                            <w:pPr>
                              <w:snapToGrid/>
                              <w:spacing w:line="240" w:lineRule="auto"/>
                            </w:pPr>
                          </w:p>
                          <w:p w14:paraId="7CBD4C83">
                            <w:pPr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如果当天没有充足时间完成整套训练，20 分钟的早课就是很好的选择，因为早课以轻度训练为主，侧重唤醒身体、激活目标部位，本身就是午课的精练版本，能够快速达成当日养生的基础目标；所以即便没有时间跟进 60 分钟的午课强化训练，仅靠这 20 分钟也能完成身体的基础激活，不会给身体造成额外负担，还能有效维持日常养生的节奏。</w:t>
                            </w:r>
                          </w:p>
                          <w:p w14:paraId="106AC3E8">
                            <w:pPr>
                              <w:spacing w:line="360" w:lineRule="auto"/>
                              <w:ind w:left="0"/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10B85807">
                            <w:pPr>
                              <w:pBdr>
                                <w:bottom w:val="none" w:color="auto" w:sz="0" w:space="0"/>
                              </w:pBdr>
                              <w:spacing w:line="360" w:lineRule="auto"/>
                              <w:ind w:left="0"/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而20分钟的晚课以静态放松、呼吸调节为主，动作舒缓无压力，不需要依赖早课的激活或午课的强化作为前提；所以哪怕是零训练基础的当日状态，练习晚课也能舒缓身体日间积压的疲劳，还能通过助眠体式改善冬季睡眠质量，同样能贴合日常养生的需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366dx" o:spid="_x0000_s1026" o:spt="202" type="#_x0000_t202" style="height:453.55pt;width:453.55pt;" fillcolor="#FEF8E4" filled="t" stroked="t" coordsize="21600,21600" o:gfxdata="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eIEcDTAAAABQEAAA8AAAAAAAAAAQAgAAAAIgAAAGRycy9kb3ducmV2LnhtbFBLAQIUABQA&#10;AAAIAIdO4kCkDRiEZwIAAOMEAAAOAAAAAAAAAAEAIAAAACIBAABkcnMvZTJvRG9jLnhtbFBLBQYA&#10;AAAABgAGAFkBAAD7BQAAAAA=&#10;">
                <v:fill on="t" focussize="0,0"/>
                <v:stroke color="#FBEBAE" opacity="6553f" joinstyle="round"/>
                <v:imagedata o:title=""/>
                <o:lock v:ext="edit" aspectratio="f"/>
                <v:textbox inset="3.175mm,3.175mm,3.175mm,3.175mm" style="mso-fit-shape-to-text:t;">
                  <w:txbxContent>
                    <w:p w14:paraId="0AF4631C">
                      <w:r>
                        <w:drawing>
                          <wp:inline distT="0" distB="0" distL="0" distR="0">
                            <wp:extent cx="5760085" cy="2303780"/>
                            <wp:effectExtent l="0" t="0" r="0" b="0"/>
                            <wp:docPr id="6" name="picture" descr="descrip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" descr="descript"/>
                                    <pic:cNvPicPr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085" cy="23040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98E028">
                      <w:pPr>
                        <w:spacing w:line="360" w:lineRule="auto"/>
                        <w:ind w:left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【课程简介】</w:t>
                      </w:r>
                    </w:p>
                    <w:p w14:paraId="01D4FFDB">
                      <w:pPr>
                        <w:spacing w:line="360" w:lineRule="auto"/>
                        <w:ind w:left="0"/>
                        <w:rPr>
                          <w:i w:val="0"/>
                          <w:strike w:val="0"/>
                          <w:spacing w:val="0"/>
                          <w:sz w:val="20"/>
                          <w:u w:val="none"/>
                        </w:rPr>
                      </w:pPr>
                      <w:r>
                        <w:t>简橙养生瑜伽项目讲师团队，以四季顺时养生瑜伽为主题，结合养生瑜伽学员的练习需求和意愿，融合多种瑜伽和运动流派，如</w:t>
                      </w: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正位瑜伽，经络瑜伽，流瑜伽，普拉提，小器械课</w:t>
                      </w:r>
                      <w:r>
                        <w:rPr>
                          <w:i w:val="0"/>
                          <w:strike w:val="0"/>
                          <w:spacing w:val="0"/>
                          <w:sz w:val="20"/>
                          <w:u w:val="none"/>
                        </w:rPr>
                        <w:t>（抗阻圈、筋膜球、瑜伽伸展带、弹力带等）等设计的深度陪伴式学习产品。</w:t>
                      </w:r>
                    </w:p>
                    <w:p w14:paraId="692FD965">
                      <w:pPr>
                        <w:spacing w:line="360" w:lineRule="auto"/>
                        <w:ind w:left="0"/>
                        <w:rPr>
                          <w:i w:val="0"/>
                          <w:strike w:val="0"/>
                          <w:spacing w:val="0"/>
                          <w:u w:val="none"/>
                        </w:rPr>
                      </w:pPr>
                    </w:p>
                    <w:p w14:paraId="09B5FA4A">
                      <w:pPr>
                        <w:spacing w:line="360" w:lineRule="auto"/>
                        <w:ind w:left="0"/>
                      </w:pPr>
                      <w:r>
                        <w:t>人体阳气如同自然界的能量，需顺应“春生、夏长、秋收、冬藏”的节律。因此，我们遵循自然季节天时，设计了循序渐进的养阳气保养路径。经过夏季的酷热，秋冬之际，我们需要引导阳气循序渐进地回归体内，因此需要“秋收冬藏”，秋季强化身体守护阳气的能力，最终在深冬实现彻底的“封藏”，让身体在季节变换之间，也能养阳达到身心一直平衡，保养身体的目的。</w:t>
                      </w:r>
                    </w:p>
                    <w:p w14:paraId="1F277303">
                      <w:pPr>
                        <w:spacing w:line="360" w:lineRule="auto"/>
                        <w:ind w:left="0"/>
                        <w:rPr>
                          <w:b/>
                          <w:i w:val="0"/>
                          <w:strike w:val="0"/>
                          <w:spacing w:val="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spacing w:val="0"/>
                          <w:u w:val="none"/>
                        </w:rPr>
                        <w:t>【课程特色】</w:t>
                      </w:r>
                    </w:p>
                    <w:p w14:paraId="1B9017BA">
                      <w:pPr>
                        <w:spacing w:line="360" w:lineRule="auto"/>
                        <w:ind w:left="0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（一）不是 “四季瑜伽合集”，而是 “顺应天时身体保养方案”：不同于简单按季节划分体式的课程，突出 “季节天时 + 瑜伽动作” 的强关联，强调身体能量应跟随季节天气的不同而进行调节，使身心一直处于平衡状态。</w:t>
                      </w:r>
                    </w:p>
                    <w:p w14:paraId="4C0A0BEB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i w:val="0"/>
                          <w:strike w:val="0"/>
                          <w:spacing w:val="0"/>
                          <w:u w:val="none"/>
                        </w:rPr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轻量化 + 场景化：长短课结合+碎片化时间练习+自主选课；学员可以按照自己时间、需求，自行选择适合自己的练习，突破时间限制，同时又能针对性练习</w:t>
                      </w:r>
                    </w:p>
                    <w:p w14:paraId="32F93021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i w:val="0"/>
                          <w:strike w:val="0"/>
                          <w:spacing w:val="0"/>
                          <w:u w:val="none"/>
                        </w:rPr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瑜伽多流派融合，练习多样：</w:t>
                      </w:r>
                      <w:r>
                        <w:t>融合多种瑜伽和运动流派，如</w:t>
                      </w: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正位瑜伽，经络瑜伽，流瑜伽，普拉提，小器械课</w:t>
                      </w:r>
                      <w:r>
                        <w:rPr>
                          <w:i w:val="0"/>
                          <w:strike w:val="0"/>
                          <w:spacing w:val="0"/>
                          <w:sz w:val="20"/>
                          <w:u w:val="none"/>
                        </w:rPr>
                        <w:t>（抗阻圈、筋膜球、瑜伽伸展带、弹力带等）等</w:t>
                      </w:r>
                    </w:p>
                    <w:p w14:paraId="77E50088">
                      <w:pPr>
                        <w:spacing w:line="360" w:lineRule="auto"/>
                        <w:ind w:left="672"/>
                        <w:rPr>
                          <w:i w:val="0"/>
                          <w:strike w:val="0"/>
                          <w:spacing w:val="0"/>
                          <w:u w:val="none"/>
                        </w:rPr>
                      </w:pPr>
                    </w:p>
                    <w:p w14:paraId="72F0C54E">
                      <w:pPr>
                        <w:spacing w:line="360" w:lineRule="auto"/>
                        <w:ind w:left="0"/>
                        <w:rPr>
                          <w:b/>
                          <w:i w:val="0"/>
                          <w:strike w:val="0"/>
                          <w:spacing w:val="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spacing w:val="0"/>
                          <w:u w:val="none"/>
                        </w:rPr>
                        <w:t>【特别说明】</w:t>
                      </w:r>
                    </w:p>
                    <w:p w14:paraId="0C2D7A2B">
                      <w:pPr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早课与午课是承接深化的关系：早课以 20 分钟轻度训练为主，侧重唤醒身体、激活目标部位，为午课做好热身铺垫或是午课的精练版本；午课则用 60 分钟时长，针对早课激活的部位进行深度拉伸、强化支撑训练，巩固当日养生重点。</w:t>
                      </w:r>
                    </w:p>
                    <w:p w14:paraId="468445FA">
                      <w:pPr>
                        <w:snapToGrid/>
                        <w:spacing w:line="240" w:lineRule="auto"/>
                      </w:pPr>
                    </w:p>
                    <w:p w14:paraId="4340E0EB">
                      <w:pPr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午课与晚课（周一、三、五的晚安课）是互补放松的关系：午课的强化训练可能会让身体产生轻微疲劳，晚课则以 1 星难度的静态放松、呼吸调节为主，针对性舒缓午课训练的部位，既能帮助身体更好地吸收训练效果，又能通过助眠体式改善冬季睡眠质量。</w:t>
                      </w:r>
                    </w:p>
                    <w:p w14:paraId="2C821799">
                      <w:pPr>
                        <w:snapToGrid/>
                        <w:spacing w:line="240" w:lineRule="auto"/>
                      </w:pPr>
                    </w:p>
                    <w:p w14:paraId="7CBD4C83">
                      <w:pPr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如果当天没有充足时间完成整套训练，20 分钟的早课就是很好的选择，因为早课以轻度训练为主，侧重唤醒身体、激活目标部位，本身就是午课的精练版本，能够快速达成当日养生的基础目标；所以即便没有时间跟进 60 分钟的午课强化训练，仅靠这 20 分钟也能完成身体的基础激活，不会给身体造成额外负担，还能有效维持日常养生的节奏。</w:t>
                      </w:r>
                    </w:p>
                    <w:p w14:paraId="106AC3E8">
                      <w:pPr>
                        <w:spacing w:line="360" w:lineRule="auto"/>
                        <w:ind w:left="0"/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10B85807">
                      <w:pPr>
                        <w:pBdr>
                          <w:bottom w:val="none" w:color="auto" w:sz="0" w:space="0"/>
                        </w:pBdr>
                        <w:spacing w:line="360" w:lineRule="auto"/>
                        <w:ind w:left="0"/>
                        <w:rPr>
                          <w:i w:val="0"/>
                          <w:strike w:val="0"/>
                          <w:spacing w:val="0"/>
                          <w:u w:val="none"/>
                        </w:rPr>
                      </w:pP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而20分钟的晚课以静态放松、呼吸调节为主，动作舒缓无压力，不需要依赖早课的激活或午课的强化作为前提；所以哪怕是零训练基础的当日状态，练习晚课也能舒缓身体日间积压的疲劳，还能通过助眠体式改善冬季睡眠质量，同样能贴合日常养生的需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543AC4E">
      <w:pPr>
        <w:spacing w:line="360" w:lineRule="auto"/>
        <w:rPr>
          <w:rFonts w:ascii="黑体" w:hAnsi="黑体" w:eastAsia="黑体" w:cs="黑体"/>
        </w:rPr>
      </w:pPr>
    </w:p>
    <w:p w14:paraId="5D02B76B">
      <w:pPr>
        <w:pStyle w:val="2"/>
        <w:numPr>
          <w:ilvl w:val="0"/>
          <w:numId w:val="1"/>
        </w:numPr>
        <w:pBdr>
          <w:bottom w:val="none" w:color="auto" w:sz="0" w:space="0"/>
        </w:pBdr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面向人群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5325"/>
        <w:gridCol w:w="4485"/>
      </w:tblGrid>
      <w:tr w14:paraId="3D6C12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285" w:type="dxa"/>
            <w:gridSpan w:val="3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0A0F45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36"/>
                <w:u w:val="none"/>
                <w:vertAlign w:val="baseline"/>
              </w:rPr>
              <w:t>面向人群</w:t>
            </w:r>
          </w:p>
        </w:tc>
      </w:tr>
      <w:tr w14:paraId="29EF9C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285" w:type="dxa"/>
            <w:gridSpan w:val="3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EF4825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</w:p>
        </w:tc>
      </w:tr>
      <w:tr w14:paraId="1F3CD8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97357EC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用户类型</w:t>
            </w:r>
          </w:p>
        </w:tc>
        <w:tc>
          <w:tcPr>
            <w:tcW w:w="53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D4A722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核心需求</w:t>
            </w:r>
          </w:p>
        </w:tc>
        <w:tc>
          <w:tcPr>
            <w:tcW w:w="44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9330C18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痛点解决方向</w:t>
            </w:r>
          </w:p>
        </w:tc>
      </w:tr>
      <w:tr w14:paraId="7683DB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3E44E2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职场上班族</w:t>
            </w:r>
          </w:p>
        </w:tc>
        <w:tc>
          <w:tcPr>
            <w:tcW w:w="53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98BB4B6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缓解肩颈疲劳、改善春困 / 冬寒乏力、调节情绪</w:t>
            </w:r>
          </w:p>
        </w:tc>
        <w:tc>
          <w:tcPr>
            <w:tcW w:w="44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86F21A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设计 “15-20分钟” 的短课程，侧重经络疏通，解决碎片化练习需求</w:t>
            </w:r>
          </w:p>
        </w:tc>
      </w:tr>
      <w:tr w14:paraId="35B798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D579FFC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宝妈/中老年0基础人群</w:t>
            </w:r>
          </w:p>
        </w:tc>
        <w:tc>
          <w:tcPr>
            <w:tcW w:w="53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CFE8B0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增强体质、调理脾胃（如夏季祛湿）、助眠</w:t>
            </w: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ab/>
            </w:r>
          </w:p>
        </w:tc>
        <w:tc>
          <w:tcPr>
            <w:tcW w:w="44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237EB4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体式偏温和，练习后体感强，搭配呼吸法、简单养生知识</w:t>
            </w:r>
          </w:p>
        </w:tc>
      </w:tr>
      <w:tr w14:paraId="1D0FD6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564DE7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现阶段L1阶及以上的学员</w:t>
            </w:r>
          </w:p>
        </w:tc>
        <w:tc>
          <w:tcPr>
            <w:tcW w:w="53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60A4B96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深化练习意义，避免 “只练不养” 的瓶颈</w:t>
            </w:r>
          </w:p>
          <w:p w14:paraId="0435ACCB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</w:rPr>
              <w:t>不知道练习什么，练得对不对</w:t>
            </w:r>
          </w:p>
        </w:tc>
        <w:tc>
          <w:tcPr>
            <w:tcW w:w="44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5569EA">
            <w:pPr>
              <w:snapToGrid/>
              <w:spacing w:before="0" w:after="0" w:line="360" w:lineRule="auto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加入传统养生理论（如经络、五行、四季）讲解</w:t>
            </w:r>
          </w:p>
        </w:tc>
      </w:tr>
    </w:tbl>
    <w:p w14:paraId="53A68E9E">
      <w:pPr>
        <w:spacing w:line="360" w:lineRule="auto"/>
        <w:rPr>
          <w:rFonts w:ascii="黑体" w:hAnsi="黑体" w:eastAsia="黑体" w:cs="黑体"/>
        </w:rPr>
      </w:pPr>
    </w:p>
    <w:p w14:paraId="754D37E6">
      <w:pPr>
        <w:pStyle w:val="2"/>
        <w:numPr>
          <w:ilvl w:val="0"/>
          <w:numId w:val="1"/>
        </w:numPr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课程详述</w:t>
      </w:r>
    </w:p>
    <w:p w14:paraId="0351A50D">
      <w:pPr>
        <w:pStyle w:val="4"/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（1）课程亮点</w:t>
      </w:r>
    </w:p>
    <w:p w14:paraId="070CE888">
      <w:pPr>
        <w:autoSpaceDE/>
        <w:autoSpaceDN/>
        <w:snapToGrid/>
        <w:spacing w:line="360" w:lineRule="auto"/>
        <w:outlineLvl w:val="9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9" name="文本框 5jous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E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AA24218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1.直播陪练：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每天主题直播+讲师带练；</w:t>
                            </w:r>
                          </w:p>
                          <w:p w14:paraId="5F18DC3D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38F97035">
                            <w:pPr>
                              <w:rPr>
                                <w:b w:val="0"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2.沉浸式私人训练场：</w:t>
                            </w:r>
                            <w:r>
                              <w:rPr>
                                <w:b w:val="0"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电视投屏+镜面跟练， 动作实时对比，姿势错误马上看到；</w:t>
                            </w:r>
                          </w:p>
                          <w:p w14:paraId="7A7BD2E2">
                            <w:pP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7B180E17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3.AI智能体态分析报告：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月度体态智能分析报告，定位体态问题，专项练习更轻松；</w:t>
                            </w:r>
                          </w:p>
                          <w:p w14:paraId="2CC4806B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1D036BC3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4.成长全维管理：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  <w:t>月度生成智能报告，科学统计用户数据，肯定用户练习成果，增强用户参与感和归属感，强化用户关系，通过多维度数据展示，帮助用户回顾练习历程，加深用户对平台忠诚度，同时激发用户分享欲望，带动新用户转化。</w:t>
                            </w:r>
                          </w:p>
                          <w:p w14:paraId="2C648376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239A71A1">
                            <w:pPr>
                              <w:rPr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5.激励型运动APP：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上课提醒+可视化打卡入口+健康书单听学权益</w:t>
                            </w:r>
                          </w:p>
                          <w:p w14:paraId="4C2EBCB7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4A880498">
                            <w:pPr>
                              <w:snapToGrid/>
                              <w:spacing w:line="240" w:lineRule="auto"/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6.课程回放：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灵活省时，碎片化也能高效练，无需通勤，午休、下班后或带娃间隙均可一键上课。</w:t>
                            </w:r>
                          </w:p>
                          <w:p w14:paraId="41EF322A">
                            <w:pPr>
                              <w:rPr>
                                <w:i w:val="0"/>
                                <w:strike w:val="0"/>
                                <w:color w:val="000000"/>
                                <w:spacing w:val="0"/>
                                <w:sz w:val="18"/>
                                <w:u w:val="none"/>
                              </w:rPr>
                            </w:pPr>
                            <w:r>
                              <w:rPr>
                                <w:i w:val="0"/>
                                <w:strike w:val="0"/>
                                <w:color w:val="000000"/>
                                <w:spacing w:val="0"/>
                                <w:sz w:val="18"/>
                                <w:u w:val="none"/>
                              </w:rPr>
                              <w:t>注：课程有效期内回放，有效期结束后不可回放。</w:t>
                            </w:r>
                          </w:p>
                          <w:p w14:paraId="2A99AC8B">
                            <w:pPr>
                              <w:rPr>
                                <w:i w:val="0"/>
                                <w:strike w:val="0"/>
                                <w:color w:val="000000"/>
                                <w:sz w:val="18"/>
                                <w:u w:val="none"/>
                              </w:rPr>
                            </w:pPr>
                          </w:p>
                          <w:p w14:paraId="57DC8898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7.实时互动纠错，避免“无效练习”：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直播评论实时讲解，精准指出“塌腰”“耸肩”等细节问题，确保体式正位，避免自主练习误区。</w:t>
                            </w:r>
                          </w:p>
                          <w:p w14:paraId="295F4BE1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2D8D8F9B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8.多样化的课程内容：</w:t>
                            </w:r>
                            <w:r>
                              <w:rPr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提供不同流派、难度和主题的课程，且加入课程难度外显，以星级难度区分，满足不同学员的需求。</w:t>
                            </w:r>
                          </w:p>
                          <w:p w14:paraId="15E4A30D">
                            <w:pPr>
                              <w:rPr>
                                <w:i w:val="0"/>
                                <w:strike w:val="0"/>
                                <w:color w:val="000000"/>
                                <w:u w:val="none"/>
                              </w:rPr>
                            </w:pPr>
                          </w:p>
                          <w:p w14:paraId="345599D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9.多屏连线指导课：</w:t>
                            </w:r>
                            <w:r>
                              <w:rPr>
                                <w:b w:val="0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讲师通过该功能，能够在直播瑜伽课时，实时查看各用户的练习场景，确保教学的针对性与准确性，解决用户不知道练得对不对问题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jous1" o:spid="_x0000_s1026" o:spt="202" type="#_x0000_t202" style="height:453.55pt;width:453.55pt;" fillcolor="#FEF8E4" filled="t" stroked="t" coordsize="21600,21600" o:gfxdata="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4gRwNMAAAAFAQAADwAAAAAAAAABACAAAAAiAAAAZHJzL2Rvd25yZXYueG1sUEsBAhQAFAAA&#10;AAgAh07iQBiIp11mAgAA4wQAAA4AAAAAAAAAAQAgAAAAIgEAAGRycy9lMm9Eb2MueG1sUEsFBgAA&#10;AAAGAAYAWQEAAPoFAAAAAA==&#10;">
                <v:fill on="t" focussize="0,0"/>
                <v:stroke color="#FBEBAE" opacity="6553f" joinstyle="round"/>
                <v:imagedata o:title=""/>
                <o:lock v:ext="edit" aspectratio="f"/>
                <v:textbox inset="3.175mm,3.175mm,3.175mm,3.175mm" style="mso-fit-shape-to-text:t;">
                  <w:txbxContent>
                    <w:p w14:paraId="1AA24218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  <w:t>1.直播陪练：</w:t>
                      </w: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每天主题直播+讲师带练；</w:t>
                      </w:r>
                    </w:p>
                    <w:p w14:paraId="5F18DC3D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38F97035">
                      <w:pPr>
                        <w:rPr>
                          <w:b w:val="0"/>
                          <w:i w:val="0"/>
                          <w:strike w:val="0"/>
                          <w:color w:val="00000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  <w:t>2.沉浸式私人训练场：</w:t>
                      </w:r>
                      <w:r>
                        <w:rPr>
                          <w:b w:val="0"/>
                          <w:i w:val="0"/>
                          <w:strike w:val="0"/>
                          <w:color w:val="000000"/>
                          <w:u w:val="none"/>
                        </w:rPr>
                        <w:t>电视投屏+镜面跟练， 动作实时对比，姿势错误马上看到；</w:t>
                      </w:r>
                    </w:p>
                    <w:p w14:paraId="7A7BD2E2">
                      <w:pP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7B180E17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  <w:t>3.AI智能体态分析报告：</w:t>
                      </w: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月度体态智能分析报告，定位体态问题，专项练习更轻松；</w:t>
                      </w:r>
                    </w:p>
                    <w:p w14:paraId="2CC4806B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1D036BC3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u w:val="none"/>
                        </w:rPr>
                        <w:t>4.成长全维管理：</w:t>
                      </w:r>
                      <w:r>
                        <w:rPr>
                          <w:i w:val="0"/>
                          <w:strike w:val="0"/>
                          <w:color w:val="000000"/>
                          <w:u w:val="none"/>
                        </w:rPr>
                        <w:t>月度生成智能报告，科学统计用户数据，肯定用户练习成果，增强用户参与感和归属感，强化用户关系，通过多维度数据展示，帮助用户回顾练习历程，加深用户对平台忠诚度，同时激发用户分享欲望，带动新用户转化。</w:t>
                      </w:r>
                    </w:p>
                    <w:p w14:paraId="2C648376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239A71A1">
                      <w:pPr>
                        <w:rPr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5.激励型运动APP：</w:t>
                      </w:r>
                      <w:r>
                        <w:rPr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上课提醒+可视化打卡入口+健康书单听学权益</w:t>
                      </w:r>
                    </w:p>
                    <w:p w14:paraId="4C2EBCB7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4A880498">
                      <w:pPr>
                        <w:snapToGrid/>
                        <w:spacing w:line="240" w:lineRule="auto"/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6.课程回放：</w:t>
                      </w:r>
                      <w:r>
                        <w:rPr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灵活省时，碎片化也能高效练，无需通勤，午休、下班后或带娃间隙均可一键上课。</w:t>
                      </w:r>
                    </w:p>
                    <w:p w14:paraId="41EF322A">
                      <w:pPr>
                        <w:rPr>
                          <w:i w:val="0"/>
                          <w:strike w:val="0"/>
                          <w:color w:val="000000"/>
                          <w:spacing w:val="0"/>
                          <w:sz w:val="18"/>
                          <w:u w:val="none"/>
                        </w:rPr>
                      </w:pPr>
                      <w:r>
                        <w:rPr>
                          <w:i w:val="0"/>
                          <w:strike w:val="0"/>
                          <w:color w:val="000000"/>
                          <w:spacing w:val="0"/>
                          <w:sz w:val="18"/>
                          <w:u w:val="none"/>
                        </w:rPr>
                        <w:t>注：课程有效期内回放，有效期结束后不可回放。</w:t>
                      </w:r>
                    </w:p>
                    <w:p w14:paraId="2A99AC8B">
                      <w:pPr>
                        <w:rPr>
                          <w:i w:val="0"/>
                          <w:strike w:val="0"/>
                          <w:color w:val="000000"/>
                          <w:sz w:val="18"/>
                          <w:u w:val="none"/>
                        </w:rPr>
                      </w:pPr>
                    </w:p>
                    <w:p w14:paraId="57DC8898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7.实时互动纠错，避免“无效练习”：</w:t>
                      </w:r>
                      <w:r>
                        <w:rPr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直播评论实时讲解，精准指出“塌腰”“耸肩”等细节问题，确保体式正位，避免自主练习误区。</w:t>
                      </w:r>
                    </w:p>
                    <w:p w14:paraId="295F4BE1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2D8D8F9B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8.多样化的课程内容：</w:t>
                      </w:r>
                      <w:r>
                        <w:rPr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提供不同流派、难度和主题的课程，且加入课程难度外显，以星级难度区分，满足不同学员的需求。</w:t>
                      </w:r>
                    </w:p>
                    <w:p w14:paraId="15E4A30D">
                      <w:pPr>
                        <w:rPr>
                          <w:i w:val="0"/>
                          <w:strike w:val="0"/>
                          <w:color w:val="000000"/>
                          <w:u w:val="none"/>
                        </w:rPr>
                      </w:pPr>
                    </w:p>
                    <w:p w14:paraId="345599D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9.多屏连线指导课：</w:t>
                      </w:r>
                      <w:r>
                        <w:rPr>
                          <w:b w:val="0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讲师通过该功能，能够在直播瑜伽课时，实时查看各用户的练习场景，确保教学的针对性与准确性，解决用户不知道练得对不对问题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bookmarkStart w:id="0" w:name="_GoBack"/>
      <w:bookmarkEnd w:id="0"/>
    </w:p>
    <w:p w14:paraId="44E5BA4A">
      <w:pPr>
        <w:pStyle w:val="4"/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（2）课程安排</w:t>
      </w:r>
    </w:p>
    <w:p w14:paraId="4F997085">
      <w:pPr>
        <w:autoSpaceDE/>
        <w:autoSpaceDN/>
        <w:snapToGrid/>
        <w:spacing w:line="360" w:lineRule="auto"/>
        <w:outlineLvl w:val="9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3" name="文本框 z0659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EF8E4"/>
                        </a:solidFill>
                        <a:ln w="9525">
                          <a:solidFill>
                            <a:srgbClr val="FBEBAE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16EAA78">
                            <w:pPr>
                              <w:numPr>
                                <w:ilvl w:val="0"/>
                                <w:numId w:val="4"/>
                              </w:numPr>
                              <w:snapToGrid/>
                              <w:spacing w:line="36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不同主题的直播带练课，同时结合学员需求，灵活调整课程主题，增设更多课程</w:t>
                            </w:r>
                          </w:p>
                          <w:p w14:paraId="4E3F8217">
                            <w:pPr>
                              <w:numPr>
                                <w:ilvl w:val="0"/>
                                <w:numId w:val="4"/>
                              </w:numPr>
                              <w:snapToGrid/>
                              <w:spacing w:line="36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课程表遵循“季度主题-月度主题-周主题”环环相扣的原则，同时根据高频学员反馈、养生热点、热门健康话题来调整</w:t>
                            </w:r>
                          </w:p>
                          <w:p w14:paraId="6C0E85DD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考虑不同用户学习基础以及练习感受不一致，设置不同课程难度，1-3星难度匹配不同用户需求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z0659a" o:spid="_x0000_s1026" o:spt="202" type="#_x0000_t202" style="height:453.55pt;width:453.55pt;" fillcolor="#FEF8E4" filled="t" stroked="t" coordsize="21600,21600" o:gfxdata="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XiBHA0wAAAAUBAAAPAAAAAAAAAAEAIAAAACIAAABkcnMvZG93bnJldi54bWxQSwECFAAU&#10;AAAACACHTuJAkqYqSmgCAADkBAAADgAAAAAAAAABACAAAAAiAQAAZHJzL2Uyb0RvYy54bWxQSwUG&#10;AAAAAAYABgBZAQAA/AUAAAAA&#10;">
                <v:fill on="t" focussize="0,0"/>
                <v:stroke color="#FBEBAE" opacity="6553f" joinstyle="round"/>
                <v:imagedata o:title=""/>
                <o:lock v:ext="edit" aspectratio="f"/>
                <v:textbox inset="3.175mm,3.175mm,3.175mm,3.175mm" style="mso-fit-shape-to-text:t;">
                  <w:txbxContent>
                    <w:p w14:paraId="616EAA78">
                      <w:pPr>
                        <w:numPr>
                          <w:ilvl w:val="0"/>
                          <w:numId w:val="4"/>
                        </w:numPr>
                        <w:snapToGrid/>
                        <w:spacing w:line="36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不同主题的直播带练课，同时结合学员需求，灵活调整课程主题，增设更多课程</w:t>
                      </w:r>
                    </w:p>
                    <w:p w14:paraId="4E3F8217">
                      <w:pPr>
                        <w:numPr>
                          <w:ilvl w:val="0"/>
                          <w:numId w:val="4"/>
                        </w:numPr>
                        <w:snapToGrid/>
                        <w:spacing w:line="36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课程表遵循“季度主题-月度主题-周主题”环环相扣的原则，同时根据高频学员反馈、养生热点、热门健康话题来调整</w:t>
                      </w:r>
                    </w:p>
                    <w:p w14:paraId="6C0E85DD">
                      <w:pPr>
                        <w:numPr>
                          <w:ilvl w:val="0"/>
                          <w:numId w:val="4"/>
                        </w:numPr>
                        <w:spacing w:line="36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考虑不同用户学习基础以及练习感受不一致，设置不同课程难度，1-3星难度匹配不同用户需求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F3123AD">
      <w:pPr>
        <w:autoSpaceDE/>
        <w:autoSpaceDN/>
        <w:snapToGrid/>
        <w:spacing w:line="360" w:lineRule="auto"/>
        <w:outlineLvl w:val="9"/>
        <w:rPr>
          <w:rFonts w:ascii="黑体" w:hAnsi="黑体" w:eastAsia="黑体" w:cs="黑体"/>
        </w:rPr>
      </w:pPr>
    </w:p>
    <w:p w14:paraId="7F7A0886">
      <w:pPr>
        <w:autoSpaceDE/>
        <w:autoSpaceDN/>
        <w:snapToGrid/>
        <w:spacing w:line="360" w:lineRule="auto"/>
        <w:outlineLvl w:val="9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drawing>
          <wp:inline distT="0" distB="0" distL="0" distR="0">
            <wp:extent cx="5760085" cy="3060700"/>
            <wp:effectExtent l="0" t="0" r="0" b="0"/>
            <wp:docPr id="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F474">
      <w:pPr>
        <w:spacing w:line="360" w:lineRule="auto"/>
        <w:rPr>
          <w:rFonts w:ascii="黑体" w:hAnsi="黑体" w:eastAsia="黑体" w:cs="黑体"/>
        </w:rPr>
      </w:pPr>
    </w:p>
    <w:p w14:paraId="6D9B4132">
      <w:pPr>
        <w:pStyle w:val="2"/>
        <w:numPr>
          <w:ilvl w:val="0"/>
          <w:numId w:val="1"/>
        </w:numPr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讲师团队介绍</w:t>
      </w:r>
    </w:p>
    <w:p w14:paraId="5CAE6E23">
      <w:pPr>
        <w:snapToGrid/>
        <w:spacing w:line="360" w:lineRule="auto"/>
        <w:ind w:left="0"/>
        <w:rPr>
          <w:rFonts w:ascii="黑体" w:hAnsi="黑体" w:eastAsia="黑体" w:cs="黑体"/>
        </w:rPr>
      </w:pPr>
      <w:r>
        <w:rPr>
          <w:rFonts w:ascii="黑体" w:hAnsi="黑体" w:eastAsia="黑体" w:cs="黑体"/>
          <w:i w:val="0"/>
          <w:strike w:val="0"/>
          <w:color w:val="000000"/>
          <w:u w:val="none"/>
        </w:rPr>
        <w:t>简橙首席讲师团队</w:t>
      </w:r>
    </w:p>
    <w:p w14:paraId="25F7720D">
      <w:pPr>
        <w:numPr>
          <w:ilvl w:val="0"/>
          <w:numId w:val="5"/>
        </w:numPr>
        <w:snapToGrid/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  <w:i w:val="0"/>
          <w:strike w:val="0"/>
          <w:color w:val="000000"/>
          <w:u w:val="none"/>
        </w:rPr>
        <w:t>国家级认证 + 国际资质 | 10年以上资深教学 | 超30000小时实战</w:t>
      </w:r>
    </w:p>
    <w:p w14:paraId="749A0C7D">
      <w:pPr>
        <w:numPr>
          <w:ilvl w:val="0"/>
          <w:numId w:val="5"/>
        </w:numPr>
        <w:pBdr>
          <w:bottom w:val="none" w:color="auto" w:sz="0" w:space="0"/>
        </w:pBdr>
        <w:snapToGrid/>
        <w:spacing w:line="360" w:lineRule="auto"/>
        <w:rPr>
          <w:rFonts w:ascii="黑体" w:hAnsi="黑体" w:eastAsia="黑体" w:cs="黑体"/>
        </w:rPr>
      </w:pPr>
      <w:r>
        <w:rPr>
          <w:rFonts w:ascii="黑体" w:hAnsi="黑体" w:eastAsia="黑体" w:cs="黑体"/>
          <w:i w:val="0"/>
          <w:strike w:val="0"/>
          <w:color w:val="000000"/>
          <w:u w:val="none"/>
        </w:rPr>
        <w:t>深耕女性健康成长 | 融合瑜伽、普拉提、运动学精粹 | 专注女性身心健康</w:t>
      </w:r>
    </w:p>
    <w:p w14:paraId="29B02AAE">
      <w:pPr>
        <w:pBdr>
          <w:bottom w:val="none" w:color="auto" w:sz="0" w:space="0"/>
        </w:pBdr>
        <w:spacing w:line="360" w:lineRule="auto"/>
        <w:rPr>
          <w:rFonts w:ascii="黑体" w:hAnsi="黑体" w:eastAsia="黑体" w:cs="黑体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%4、"/>
      <w:lvlJc w:val="left"/>
      <w:pPr>
        <w:ind w:left="1782" w:hanging="46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%7、"/>
      <w:lvlJc w:val="left"/>
      <w:pPr>
        <w:ind w:left="3102" w:hanging="46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abstractNum w:abstractNumId="4">
    <w:nsid w:val="59ADCABA"/>
    <w:multiLevelType w:val="multilevel"/>
    <w:tmpl w:val="59ADCABA"/>
    <w:lvl w:ilvl="0" w:tentative="0">
      <w:start w:val="2"/>
      <w:numFmt w:val="chineseCountingThousand"/>
      <w:lvlText w:val="（%1）"/>
      <w:lvlJc w:val="left"/>
      <w:pPr>
        <w:ind w:left="672" w:hanging="672"/>
      </w:p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（%4）"/>
      <w:lvlJc w:val="left"/>
      <w:pPr>
        <w:ind w:left="1992" w:hanging="67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（%7）"/>
      <w:lvlJc w:val="left"/>
      <w:pPr>
        <w:ind w:left="3312" w:hanging="67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27B34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7">
    <w:name w:val="Table Grid"/>
    <w:basedOn w:val="6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935</Words>
  <Characters>1057</Characters>
  <TotalTime>1</TotalTime>
  <ScaleCrop>false</ScaleCrop>
  <LinksUpToDate>false</LinksUpToDate>
  <CharactersWithSpaces>1082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2026-03-18T10:35:00Z</dcterms:created>
  <dc:creator>小赖</dc:creator>
  <cp:lastModifiedBy>WPS_1771848378</cp:lastModifiedBy>
  <dcterms:modified xsi:type="dcterms:W3CDTF">2026-05-18T10:50:53Z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eyJoZGlkIjoiZWI5MDZmZTU4NDk1M2E0MDdjYjA5YTE4NTU1YjhmNDgiLCJ1c2VySWQiOiIxODA1MTY2OTM4In0=</vt:lpwstr>
  </property>
  <property fmtid="{D5CDD505-2E9C-101B-9397-08002B2CF9AE}" pid="3" name="KSOProductBuildVer">
    <vt:lpwstr>2052-12.1.0.25865</vt:lpwstr>
  </property>
  <property fmtid="{D5CDD505-2E9C-101B-9397-08002B2CF9AE}" pid="4" name="ICV">
    <vt:lpwstr>587FBB39217A4CC8A0A3018BCDFD2F0B_12</vt:lpwstr>
  </property>
</Properties>
</file>