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4B8E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11月20日【顺时冬藏，瑜伽养息正当时】直播逐字稿</w:t>
      </w:r>
    </w:p>
    <w:p w14:paraId="44A87B8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📋 直播基本信息</w:t>
      </w:r>
      <w:bookmarkEnd w:id="0"/>
    </w:p>
    <w:p w14:paraId="7087F9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直播时间：</w:t>
      </w:r>
      <w:r>
        <w:rPr>
          <w:rFonts w:ascii="Arial" w:hAnsi="Arial" w:eastAsia="等线" w:cs="Arial"/>
          <w:sz w:val="22"/>
        </w:rPr>
        <w:t xml:space="preserve">2025/11/20 20:00-21:30 </w:t>
      </w:r>
    </w:p>
    <w:p w14:paraId="61408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直播时长：</w:t>
      </w:r>
      <w:r>
        <w:rPr>
          <w:rFonts w:ascii="Arial" w:hAnsi="Arial" w:eastAsia="等线" w:cs="Arial"/>
          <w:sz w:val="22"/>
        </w:rPr>
        <w:t xml:space="preserve">90分钟 </w:t>
      </w:r>
    </w:p>
    <w:p w14:paraId="1FC94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主播：</w:t>
      </w:r>
      <w:r>
        <w:rPr>
          <w:rFonts w:ascii="Arial" w:hAnsi="Arial" w:eastAsia="等线" w:cs="Arial"/>
          <w:sz w:val="22"/>
        </w:rPr>
        <w:t xml:space="preserve">丸子老师 </w:t>
      </w:r>
    </w:p>
    <w:p w14:paraId="66B129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</w:t>
      </w:r>
      <w:r>
        <w:rPr>
          <w:rFonts w:ascii="Arial" w:hAnsi="Arial" w:eastAsia="等线" w:cs="Arial"/>
          <w:sz w:val="22"/>
        </w:rPr>
        <w:t>顺时冬藏，瑜伽养息正当时</w:t>
      </w:r>
    </w:p>
    <w:p w14:paraId="0EA6D19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一、开场暖身 (20:00-20:05)</w:t>
      </w:r>
      <w:bookmarkEnd w:id="1"/>
    </w:p>
    <w:p w14:paraId="7636A965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1.1 常规开场</w:t>
      </w:r>
      <w:bookmarkEnd w:id="2"/>
    </w:p>
    <w:p w14:paraId="5E87D0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 xml:space="preserve"> 晚上好,进来的同学先看看画面跟声音是否正常,正常的话给我打个晚上好。</w:t>
      </w:r>
    </w:p>
    <w:p w14:paraId="6916F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晚上好,欢迎AA,欢迎陌上花开,你好。让我们稍等一下其他同学,新进来的同学们可以看看画面跟声音是否正常,正常的话给我打个晚上好。(慢而有力，娓娓道来的大白话</w:t>
      </w:r>
    </w:p>
    <w:p w14:paraId="04760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好，欢迎大家来到今晚《顺时冬藏》的课堂，咱们等一下其他的同学进入哈，今晚呢，会有由我给大家来冬季的专场带练，先给大家说一下，为什么会有这节课，我们发现大家在接触瑜伽后，不管身体上，还是心理上都有一些改变，但是随着天气的变化，现在冷了，大家似乎不太懂得随着天气的变化去做调整。所以我们推出了顺时而养，顺时而调的陪练会员卡，会随着四季的变化，不断调整课程的内容以及上课的时间。</w:t>
      </w:r>
    </w:p>
    <w:p w14:paraId="73204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（低头看手机，打招呼）</w:t>
      </w:r>
    </w:p>
    <w:p w14:paraId="4FB29E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优秀号互动：</w:t>
      </w:r>
    </w:p>
    <w:p w14:paraId="19759FC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优秀号1: </w:t>
      </w:r>
      <w:r>
        <w:rPr>
          <w:rFonts w:ascii="Arial" w:hAnsi="Arial" w:eastAsia="等线" w:cs="Arial"/>
          <w:sz w:val="22"/>
        </w:rPr>
        <w:t>哇，我就是，我现在还在练25天的内容，但是练完总感觉不得劲。</w:t>
      </w:r>
    </w:p>
    <w:p w14:paraId="68595B2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优秀号2:</w:t>
      </w:r>
      <w:r>
        <w:rPr>
          <w:rFonts w:ascii="Arial" w:hAnsi="Arial" w:eastAsia="等线" w:cs="Arial"/>
          <w:sz w:val="22"/>
        </w:rPr>
        <w:t xml:space="preserve"> 我之前也在APP上看到过，具体是怎么样的？</w:t>
      </w:r>
    </w:p>
    <w:p w14:paraId="1AF435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优秀号3: </w:t>
      </w:r>
      <w:r>
        <w:rPr>
          <w:rFonts w:ascii="Arial" w:hAnsi="Arial" w:eastAsia="等线" w:cs="Arial"/>
          <w:sz w:val="22"/>
        </w:rPr>
        <w:t>算是长期服务了吧？会不会很贵?</w:t>
      </w:r>
    </w:p>
    <w:p w14:paraId="79D8FBD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优秀号4: </w:t>
      </w:r>
      <w:r>
        <w:rPr>
          <w:rFonts w:ascii="Arial" w:hAnsi="Arial" w:eastAsia="等线" w:cs="Arial"/>
          <w:sz w:val="22"/>
        </w:rPr>
        <w:t>我上过秋季的陪练，课程很好，可惜我后面没时间练了，现在才有时间练</w:t>
      </w:r>
    </w:p>
    <w:p w14:paraId="63679B64">
      <w:pPr>
        <w:spacing w:before="120" w:after="120" w:line="288" w:lineRule="auto"/>
        <w:ind w:left="0"/>
        <w:jc w:val="left"/>
      </w:pPr>
    </w:p>
    <w:p w14:paraId="5CFC39AC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1.2 引入主题</w:t>
      </w:r>
      <w:bookmarkEnd w:id="3"/>
    </w:p>
    <w:p w14:paraId="0B4771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 xml:space="preserve"> 晚上好,大家不用着急哈，稍后我们会一点点给大家讲清楚，什么是陪练，陪练是怎么设计的，你能从陪练中收获什么。</w:t>
      </w:r>
    </w:p>
    <w:p w14:paraId="209B1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在开始之前，我先问大家一个问题，养生最重要的大家觉得是什么？</w:t>
      </w:r>
    </w:p>
    <w:p w14:paraId="1D0EE2E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sz w:val="22"/>
        </w:rPr>
        <w:t>优秀号:</w:t>
      </w:r>
      <w:r>
        <w:rPr>
          <w:rFonts w:ascii="Arial" w:hAnsi="Arial" w:eastAsia="等线" w:cs="Arial"/>
          <w:sz w:val="22"/>
        </w:rPr>
        <w:t>有效、简单、能长期坚持、见效快、效果好、调情志，养身心，最好不用动</w:t>
      </w:r>
      <w:r>
        <w:rPr>
          <w:rFonts w:ascii="Arial" w:hAnsi="Arial" w:eastAsia="等线" w:cs="Arial"/>
          <w:b/>
          <w:color w:val="D83931"/>
          <w:sz w:val="22"/>
          <w:shd w:val="clear" w:fill="FFF67A"/>
        </w:rPr>
        <w:t>（按序发送）</w:t>
      </w:r>
    </w:p>
    <w:p w14:paraId="788AC1FB">
      <w:pPr>
        <w:spacing w:before="120" w:after="120" w:line="288" w:lineRule="auto"/>
        <w:ind w:left="0"/>
        <w:jc w:val="left"/>
      </w:pPr>
    </w:p>
    <w:p w14:paraId="062FE8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嗯，大家其实对养生都不陌生，养生是中国人独有的浪漫，但具体怎么做？，什么时候做，很多人就说不清了，这个没有一个固定标准的答案，</w:t>
      </w:r>
    </w:p>
    <w:p w14:paraId="74455A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其实呀，咱们中国人的养生，讲的就是“顺时而为”：</w:t>
      </w:r>
    </w:p>
    <w:p w14:paraId="037FE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春生、夏长、秋收、冬藏——现在正是“藏”的时候。</w:t>
      </w:r>
    </w:p>
    <w:p w14:paraId="0CC1E3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藏什么呢？藏的是咱们身体的阳气。</w:t>
      </w:r>
    </w:p>
    <w:p w14:paraId="5CDFE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1.3 痛点挖掘</w:t>
      </w:r>
    </w:p>
    <w:p w14:paraId="66D0B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冬天阳气要是没藏好，身体就会发出信号：</w:t>
      </w:r>
    </w:p>
    <w:p w14:paraId="48A7FD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早上起床，关节僵硬，腰也硬、膝盖也僵，要活动半天才能缓过来；</w:t>
      </w:r>
    </w:p>
    <w:p w14:paraId="1F328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手脚冰凉，钻进被窝一整晚都暖不热……</w:t>
      </w:r>
    </w:p>
    <w:p w14:paraId="7DD6C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有这样的姐姐扣“1”，我看看有多少？</w:t>
      </w:r>
    </w:p>
    <w:p w14:paraId="54AF6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还有一种情况更常见：</w:t>
      </w:r>
    </w:p>
    <w:p w14:paraId="011B62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白天困得打哈欠，晚上反而睡不着；</w:t>
      </w:r>
    </w:p>
    <w:p w14:paraId="235412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吃饭不消化，肚子胀，上厕所也不顺……</w:t>
      </w:r>
    </w:p>
    <w:p w14:paraId="6C3E2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有这些情况的，扣个“2”让我看到。</w:t>
      </w:r>
    </w:p>
    <w:p w14:paraId="0D7D3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其实啊，这都是身体在提醒我们：</w:t>
      </w:r>
    </w:p>
    <w:p w14:paraId="71FAD8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要么是阳气没守住，要么是藏得太过了，变成了“燥”。</w:t>
      </w:r>
    </w:p>
    <w:p w14:paraId="72EB7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优秀号互动：</w:t>
      </w:r>
    </w:p>
    <w:p w14:paraId="0E75EB5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优秀号4:</w:t>
      </w:r>
      <w:r>
        <w:rPr>
          <w:rFonts w:ascii="Arial" w:hAnsi="Arial" w:eastAsia="等线" w:cs="Arial"/>
          <w:sz w:val="22"/>
        </w:rPr>
        <w:t xml:space="preserve"> 我手脚特别冰凉，刚刚睡暖就天亮了</w:t>
      </w:r>
    </w:p>
    <w:p w14:paraId="3E64E5A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优秀号5:</w:t>
      </w:r>
      <w:r>
        <w:rPr>
          <w:rFonts w:ascii="Arial" w:hAnsi="Arial" w:eastAsia="等线" w:cs="Arial"/>
          <w:sz w:val="22"/>
        </w:rPr>
        <w:t xml:space="preserve"> 我早上起来腰都动不了，得扶着东西才能起来</w:t>
      </w:r>
    </w:p>
    <w:p w14:paraId="7CA4ED6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优秀号6:</w:t>
      </w:r>
      <w:r>
        <w:rPr>
          <w:rFonts w:ascii="Arial" w:hAnsi="Arial" w:eastAsia="等线" w:cs="Arial"/>
          <w:sz w:val="22"/>
        </w:rPr>
        <w:t xml:space="preserve"> 我就是，白天很困，晚上翻来覆去睡不着。</w:t>
      </w:r>
    </w:p>
    <w:p w14:paraId="45AAA8A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优秀号7: 我</w:t>
      </w:r>
      <w:r>
        <w:rPr>
          <w:rFonts w:ascii="Arial" w:hAnsi="Arial" w:eastAsia="等线" w:cs="Arial"/>
          <w:sz w:val="22"/>
        </w:rPr>
        <w:t>最近感冒了两次</w:t>
      </w:r>
    </w:p>
    <w:p w14:paraId="2984D8F2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1.4 理论铺垫+课程价值</w:t>
      </w:r>
      <w:bookmarkEnd w:id="4"/>
    </w:p>
    <w:p w14:paraId="40BC4C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 xml:space="preserve">  嗯嗯，看来大家的问题都还是比较集中且类似的，其实这些都不是巧合，都是身体无声的抗议。</w:t>
      </w:r>
    </w:p>
    <w:p w14:paraId="6217F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课程预告：</w:t>
      </w:r>
      <w:r>
        <w:rPr>
          <w:rFonts w:ascii="Arial" w:hAnsi="Arial" w:eastAsia="等线" w:cs="Arial"/>
          <w:sz w:val="22"/>
        </w:rPr>
        <w:t xml:space="preserve"> 今晚，丸子就带大家一套温和的冬藏瑜伽，帮大家把阳气养足，把燥气润下去</w:t>
      </w:r>
    </w:p>
    <w:p w14:paraId="6755F4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D84E7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二、带练环节 (20:05-20:45)</w:t>
      </w:r>
      <w:bookmarkEnd w:id="5"/>
    </w:p>
    <w:p w14:paraId="781FE6A4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2.1 热身唤醒 (20:05-20:12)</w:t>
      </w:r>
      <w:bookmarkEnd w:id="6"/>
    </w:p>
    <w:p w14:paraId="4317DC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关节活动，战士二——反战——女神</w:t>
      </w:r>
    </w:p>
    <w:p w14:paraId="01ABBBF9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2.2 核心练习序列 (20:12-20:38)</w:t>
      </w:r>
      <w:bookmarkEnd w:id="7"/>
    </w:p>
    <w:p w14:paraId="49F1F0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平板——磨豆——仰卧抬腿</w:t>
      </w:r>
    </w:p>
    <w:p w14:paraId="39F0E585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2.3 收尾调息 (20:38-20:45)</w:t>
      </w:r>
      <w:bookmarkEnd w:id="8"/>
    </w:p>
    <w:p w14:paraId="1F3119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拉腿，</w:t>
      </w:r>
    </w:p>
    <w:p w14:paraId="2871B1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04D41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三、答疑铺垫销转 (20:45-20:55)</w:t>
      </w:r>
      <w:bookmarkEnd w:id="9"/>
    </w:p>
    <w:p w14:paraId="09DBA3C6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3.1 练习效果确认</w:t>
      </w:r>
      <w:bookmarkEnd w:id="10"/>
    </w:p>
    <w:p w14:paraId="3437F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 xml:space="preserve"> 刚才的练习效果如何?我刚看到很多同学在练习过程中就说了暖起来了，这一套练习让身体热起来了，中焦稳固了，身体暖暖的，我看评论区还有好多同学提问,丸子来帮助大家解答一下问题:</w:t>
      </w:r>
    </w:p>
    <w:p w14:paraId="773F7E5A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四、第一轮营销 (20:55-21:10)</w:t>
      </w:r>
      <w:bookmarkEnd w:id="11"/>
    </w:p>
    <w:p w14:paraId="76C137F0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4.1 产品引入+方案介绍</w:t>
      </w:r>
      <w:bookmarkEnd w:id="12"/>
    </w:p>
    <w:p w14:paraId="77C50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>那怎么加入哦，今晚我给大家带来的方案是季卡，也就是我们陪练90天的会员卡</w:t>
      </w:r>
    </w:p>
    <w:p w14:paraId="15F2B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(上产品，准备弹卷)</w:t>
      </w:r>
    </w:p>
    <w:p w14:paraId="769FF4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4C6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📦 方案一：90天瑜伽陪练会员卡(季卡) - 大变化效果型 ⭐推荐</w:t>
      </w:r>
    </w:p>
    <w:p w14:paraId="5812B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</w:p>
    <w:p w14:paraId="0F26E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季卡是90天，整整三个月的陪伴。一共有180节直播课程，每天有两节课。</w:t>
      </w:r>
    </w:p>
    <w:p w14:paraId="2CDF8B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这个方案最大的价值在于：覆盖一个完整的季节变化周期。现在入手正好横跨秋冬和初春，可以完整地经历"秋收冬藏"到"春季生发"的整个过程。</w:t>
      </w:r>
    </w:p>
    <w:p w14:paraId="2C95C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原价是1699元，因为大家都是简知的老用户，老用户价，直降1000元，今晚在直播间下单只需要699元！</w:t>
      </w:r>
    </w:p>
    <w:p w14:paraId="728B48A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33A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>没错，你没听过，699元，季卡，90天，一共180节课，</w:t>
      </w:r>
      <w:r>
        <w:rPr>
          <w:rFonts w:ascii="Arial" w:hAnsi="Arial" w:eastAsia="等线" w:cs="Arial"/>
          <w:sz w:val="22"/>
          <w:shd w:val="clear" w:fill="FFF67A"/>
        </w:rPr>
        <w:t>算下来一一节不到4块钱，这个价格太划算了，</w:t>
      </w:r>
      <w:r>
        <w:rPr>
          <w:rFonts w:ascii="Arial" w:hAnsi="Arial" w:eastAsia="等线" w:cs="Arial"/>
          <w:sz w:val="22"/>
        </w:rPr>
        <w:t>比你学过任何一个阶段都优惠，！</w:t>
      </w:r>
      <w:r>
        <w:rPr>
          <w:rFonts w:ascii="Arial" w:hAnsi="Arial" w:eastAsia="等线" w:cs="Arial"/>
          <w:b/>
          <w:sz w:val="22"/>
        </w:rPr>
        <w:t xml:space="preserve"> </w:t>
      </w:r>
    </w:p>
    <w:p w14:paraId="76E35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💰 (第一轮弹卷)可以给同学们上一下券啊。</w:t>
      </w:r>
    </w:p>
    <w:p w14:paraId="12D8D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优秀号互动：</w:t>
      </w:r>
    </w:p>
    <w:p w14:paraId="06088BD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优秀号58: </w:t>
      </w:r>
      <w:r>
        <w:rPr>
          <w:rFonts w:ascii="Arial" w:hAnsi="Arial" w:eastAsia="等线" w:cs="Arial"/>
          <w:sz w:val="22"/>
        </w:rPr>
        <w:t>1000元优惠力度好大</w:t>
      </w:r>
    </w:p>
    <w:p w14:paraId="071A67D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优秀号59: </w:t>
      </w:r>
      <w:r>
        <w:rPr>
          <w:rFonts w:ascii="Arial" w:hAnsi="Arial" w:eastAsia="等线" w:cs="Arial"/>
          <w:sz w:val="22"/>
        </w:rPr>
        <w:t>季卡699太划算了</w:t>
      </w:r>
    </w:p>
    <w:p w14:paraId="54A12F2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优秀号60: </w:t>
      </w:r>
    </w:p>
    <w:p w14:paraId="630792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可加入答疑说出大家的问题，</w:t>
      </w:r>
    </w:p>
    <w:p w14:paraId="2083D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看到大家依然还是有这么多的疑问，我再给大家详细说一下</w:t>
      </w:r>
    </w:p>
    <w:p w14:paraId="62624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像陪练卡，可能有一些同学接触过了，有一些同学他还不太了解到底是个什么样的情况。那么针对就是陪练卡老师给大家再简单地去讲一讲。首先</w:t>
      </w:r>
    </w:p>
    <w:p w14:paraId="42AB49B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92210F">
      <w:pPr>
        <w:spacing w:before="260" w:after="120" w:line="288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4.2 三大核心价值对应三大痛点</w:t>
      </w:r>
      <w:bookmarkEnd w:id="13"/>
    </w:p>
    <w:p w14:paraId="47E78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 xml:space="preserve"> 那我们的陪练会员卡到底能帮大家解决什么问题呢？丸子总结了大家最想知道的三个问题点，我们针对性地提供了三大核心价值。</w:t>
      </w:r>
    </w:p>
    <w:p w14:paraId="44624E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CB8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✨ 问题一：不想动脑子，只想跟练，不想学复杂的理论知识</w:t>
      </w:r>
    </w:p>
    <w:p w14:paraId="0C7BE5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</w:p>
    <w:p w14:paraId="07D06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问题，今天陪练会员卡来了，我们每天都有两节直播课，都是跟随时令、天气实时变化，初冬升阳、隆冬闭藏、晚冬要为春天生发做唤醒。每个节点我们都给大家设置好了。包含上课的时间。大家认真听我说。后面就不重复了</w:t>
      </w:r>
    </w:p>
    <w:p w14:paraId="6A8D19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第一；每天2节直播课，但是我们是区分早课、午课、晚课的。</w:t>
      </w:r>
    </w:p>
    <w:p w14:paraId="4F1C3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一、三、五是固定晚上9点开始的晚课，不用担心太晚，也不用担心睡不着，还记得我们冬季的核心吗，固阳滋阴，晚上9点开始的晚课，不会带你做升阳的功法，只会带你完成滋阴润燥的体式带练，而且晚课只有20分钟，一边帮你完成滋阴，同时可以更好的安抚阳气，提高你体内的阴能量，让你更好睡。睡得更香。</w:t>
      </w:r>
    </w:p>
    <w:p w14:paraId="61F1C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每周的二、四、六、天，都是固定早上6点开始的早课，还记得吗，我们冬季需要升阳，因为此时阳气生发旺盛，顺应自然规律，有助于激发体内阳气、提升气血运行效率。这个叫固阳</w:t>
      </w:r>
    </w:p>
    <w:p w14:paraId="5326D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有就是固定的午课，很多同学反馈不理解为什么午课要放在15点，因为在中医理论中，一天十二时辰都有对应活跃的经络图，下午的3-5点就是我们申时，此时就是我们身体膀胱经最活跃的时候，也是一天当中，阳气最胜，气血最活跃的时候，所以我们在15时开始练习，可以对我们的五脏六腑进行有效的冲刷。</w:t>
      </w:r>
    </w:p>
    <w:p w14:paraId="44DEB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助理老师帮忙上一下图片，这样大家结合起来看会比较清晰。</w:t>
      </w:r>
    </w:p>
    <w:p w14:paraId="366D5A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F25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功能2：多屏连线指导课老师现在告诉你们第二个我们非常非常棒的功能，虽然说现在我们还没有推出，但是这个功能很快就会上线，这个叫做多屏连线指导。什么意思呢？</w:t>
      </w:r>
    </w:p>
    <w:p w14:paraId="3A8E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</w:t>
      </w:r>
    </w:p>
    <w:p w14:paraId="7F1F1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老师在直播时一边做口令，一边在屏幕上实时查看大家的练习画面。</w:t>
      </w:r>
    </w:p>
    <w:p w14:paraId="30F829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看到动作不标准的同学会立即提醒。</w:t>
      </w:r>
    </w:p>
    <w:p w14:paraId="1DBB9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确保每个人都练得正确有效。</w:t>
      </w:r>
    </w:p>
    <w:p w14:paraId="26FE4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彻底解决"不知道练得对不对"的问题。</w:t>
      </w:r>
    </w:p>
    <w:p w14:paraId="5CDF0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丸子老师： 这就像请了一个私教在旁边看着你练习一样，随时纠正你的动作。这个功能对于在家练习的同学来说，真的太重要了！</w:t>
      </w:r>
    </w:p>
    <w:p w14:paraId="75EC2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优秀号互动：</w:t>
      </w:r>
    </w:p>
    <w:p w14:paraId="074460A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优秀号71: </w:t>
      </w:r>
      <w:r>
        <w:rPr>
          <w:rFonts w:ascii="Arial" w:hAnsi="Arial" w:eastAsia="等线" w:cs="Arial"/>
          <w:sz w:val="22"/>
        </w:rPr>
        <w:t>多屏连线太需要了</w:t>
      </w:r>
    </w:p>
    <w:p w14:paraId="40FF8C3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优秀号72: </w:t>
      </w:r>
      <w:r>
        <w:rPr>
          <w:rFonts w:ascii="Arial" w:hAnsi="Arial" w:eastAsia="等线" w:cs="Arial"/>
          <w:sz w:val="22"/>
        </w:rPr>
        <w:t>这样就不怕练错了</w:t>
      </w:r>
    </w:p>
    <w:p w14:paraId="2A7804E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优秀号73: </w:t>
      </w:r>
      <w:r>
        <w:rPr>
          <w:rFonts w:ascii="Arial" w:hAnsi="Arial" w:eastAsia="等线" w:cs="Arial"/>
          <w:sz w:val="22"/>
        </w:rPr>
        <w:t>相当于私教指导</w:t>
      </w:r>
    </w:p>
    <w:p w14:paraId="214E65C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优秀号74: </w:t>
      </w:r>
      <w:r>
        <w:rPr>
          <w:rFonts w:ascii="Arial" w:hAnsi="Arial" w:eastAsia="等线" w:cs="Arial"/>
          <w:sz w:val="22"/>
        </w:rPr>
        <w:t>科技改变练习方式</w:t>
      </w:r>
    </w:p>
    <w:p w14:paraId="3D8C9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💰 (第四轮弹卷)</w:t>
      </w:r>
    </w:p>
    <w:p w14:paraId="6745EB1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95E33A">
      <w:pPr>
        <w:spacing w:before="260" w:after="120" w:line="288" w:lineRule="auto"/>
        <w:ind w:left="0"/>
        <w:jc w:val="left"/>
        <w:outlineLvl w:val="3"/>
      </w:pPr>
      <w:bookmarkStart w:id="14" w:name="heading_16"/>
      <w:r>
        <w:rPr>
          <w:rFonts w:ascii="Arial" w:hAnsi="Arial" w:eastAsia="等线" w:cs="Arial"/>
          <w:b/>
          <w:sz w:val="28"/>
        </w:rPr>
        <w:t>4.4 价格拆解+价值对比</w:t>
      </w:r>
      <w:bookmarkEnd w:id="14"/>
    </w:p>
    <w:p w14:paraId="5341B9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 xml:space="preserve"> 可能有同学会问，这个价格值不值？丸子问一下大家，你们周边做一次理疗多少钱？</w:t>
      </w:r>
    </w:p>
    <w:p w14:paraId="68A5B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季卡价格拆解：</w:t>
      </w:r>
    </w:p>
    <w:p w14:paraId="453EA7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季卡直播间特惠价是699元。</w:t>
      </w:r>
    </w:p>
    <w:p w14:paraId="1AF8C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699元除以90天，等于每天7块7毛钱。</w:t>
      </w:r>
    </w:p>
    <w:p w14:paraId="0100A1BD">
      <w:pPr>
        <w:spacing w:before="120" w:after="120" w:line="288" w:lineRule="auto"/>
        <w:ind w:left="0"/>
        <w:jc w:val="left"/>
      </w:pPr>
    </w:p>
    <w:p w14:paraId="30A148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 xml:space="preserve"> 不到4元一节课！4块钱能干什么？</w:t>
      </w:r>
    </w:p>
    <w:p w14:paraId="50C64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横向价值对比：</w:t>
      </w:r>
    </w:p>
    <w:p w14:paraId="270D75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买一个青菜，7元左右，这就是每天的投入。</w:t>
      </w:r>
    </w:p>
    <w:p w14:paraId="725AFA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做一次专业按摩，200到300元，季卡的钱只够做2到3次按摩。</w:t>
      </w:r>
    </w:p>
    <w:p w14:paraId="0256A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上一节私教瑜伽课，200到500元，而季卡180节课才699元。</w:t>
      </w:r>
    </w:p>
    <w:p w14:paraId="10C155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陪练会员卡699元90天，你得到的是180节专业直播课加上全方位的服务。</w:t>
      </w:r>
    </w:p>
    <w:p w14:paraId="1E06C8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核心价值：</w:t>
      </w:r>
    </w:p>
    <w:p w14:paraId="4F9D78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更重要的是，陪练卡教给你的不只是动作。</w:t>
      </w:r>
    </w:p>
    <w:p w14:paraId="0940D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是根据季节调理身体的方法。</w:t>
      </w:r>
    </w:p>
    <w:p w14:paraId="51A51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是观察身体信号的能力。</w:t>
      </w:r>
    </w:p>
    <w:p w14:paraId="4C624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是养成健康生活习惯的机制。</w:t>
      </w:r>
    </w:p>
    <w:p w14:paraId="71428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这些方法和习惯，会受用一生！</w:t>
      </w:r>
    </w:p>
    <w:p w14:paraId="192EE9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优秀号互动：</w:t>
      </w:r>
    </w:p>
    <w:p w14:paraId="534C2D5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优秀号91:</w:t>
      </w:r>
      <w:r>
        <w:rPr>
          <w:rFonts w:ascii="Arial" w:hAnsi="Arial" w:eastAsia="等线" w:cs="Arial"/>
          <w:sz w:val="22"/>
        </w:rPr>
        <w:t xml:space="preserve"> 这样算下来真的很划算</w:t>
      </w:r>
    </w:p>
    <w:p w14:paraId="1286997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优秀号92:</w:t>
      </w:r>
      <w:r>
        <w:rPr>
          <w:rFonts w:ascii="Arial" w:hAnsi="Arial" w:eastAsia="等线" w:cs="Arial"/>
          <w:sz w:val="22"/>
        </w:rPr>
        <w:t xml:space="preserve"> 一节课3块钱</w:t>
      </w:r>
    </w:p>
    <w:p w14:paraId="6B91E2F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优秀号93:</w:t>
      </w:r>
      <w:r>
        <w:rPr>
          <w:rFonts w:ascii="Arial" w:hAnsi="Arial" w:eastAsia="等线" w:cs="Arial"/>
          <w:sz w:val="22"/>
        </w:rPr>
        <w:t xml:space="preserve"> 比私教课便宜太多了</w:t>
      </w:r>
    </w:p>
    <w:p w14:paraId="0BBE2BB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</w:t>
      </w:r>
      <w:r>
        <w:rPr>
          <w:rFonts w:ascii="Arial" w:hAnsi="Arial" w:eastAsia="等线" w:cs="Arial"/>
          <w:b/>
          <w:sz w:val="22"/>
        </w:rPr>
        <w:t xml:space="preserve">秀号94: </w:t>
      </w:r>
      <w:r>
        <w:rPr>
          <w:rFonts w:ascii="Arial" w:hAnsi="Arial" w:eastAsia="等线" w:cs="Arial"/>
          <w:sz w:val="22"/>
        </w:rPr>
        <w:t>一杯奶茶的钱就能练2到4天</w:t>
      </w:r>
    </w:p>
    <w:p w14:paraId="45EACFC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优秀号96: </w:t>
      </w:r>
      <w:r>
        <w:rPr>
          <w:rFonts w:ascii="Arial" w:hAnsi="Arial" w:eastAsia="等线" w:cs="Arial"/>
          <w:sz w:val="22"/>
        </w:rPr>
        <w:t>四季调理很吸引人</w:t>
      </w:r>
    </w:p>
    <w:p w14:paraId="27C9D8F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优秀号97: </w:t>
      </w:r>
      <w:r>
        <w:rPr>
          <w:rFonts w:ascii="Arial" w:hAnsi="Arial" w:eastAsia="等线" w:cs="Arial"/>
          <w:sz w:val="22"/>
        </w:rPr>
        <w:t>每天不到6块钱太值了</w:t>
      </w:r>
    </w:p>
    <w:p w14:paraId="0294952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优秀号98:</w:t>
      </w:r>
      <w:r>
        <w:rPr>
          <w:rFonts w:ascii="Arial" w:hAnsi="Arial" w:eastAsia="等线" w:cs="Arial"/>
          <w:sz w:val="22"/>
        </w:rPr>
        <w:t xml:space="preserve"> 长期坚持效果更好</w:t>
      </w:r>
    </w:p>
    <w:p w14:paraId="3D0B7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💰 (第五轮弹卷)</w:t>
      </w:r>
    </w:p>
    <w:p w14:paraId="328813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367CA9">
      <w:pPr>
        <w:spacing w:before="260" w:after="120" w:line="288" w:lineRule="auto"/>
        <w:ind w:left="0"/>
        <w:jc w:val="left"/>
        <w:outlineLvl w:val="3"/>
      </w:pPr>
      <w:bookmarkStart w:id="15" w:name="heading_17"/>
      <w:r>
        <w:rPr>
          <w:rFonts w:ascii="Arial" w:hAnsi="Arial" w:eastAsia="等线" w:cs="Arial"/>
          <w:b/>
          <w:sz w:val="28"/>
        </w:rPr>
        <w:t>4.5 限时优惠最后强调</w:t>
      </w:r>
      <w:bookmarkEnd w:id="15"/>
    </w:p>
    <w:p w14:paraId="35D4F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丸子老师： </w:t>
      </w:r>
      <w:r>
        <w:rPr>
          <w:rFonts w:ascii="Arial" w:hAnsi="Arial" w:eastAsia="等线" w:cs="Arial"/>
          <w:sz w:val="22"/>
        </w:rPr>
        <w:t>最后丸子要特别提醒大家：</w:t>
      </w:r>
    </w:p>
    <w:p w14:paraId="2CCC5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今晚的直播间特惠只到明天晚上12点！</w:t>
      </w:r>
    </w:p>
    <w:p w14:paraId="1453D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1000元优惠券，过了明天晚上12点就没有了！</w:t>
      </w:r>
    </w:p>
    <w:p w14:paraId="4E87C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器械课工具包，价值199元的专业工具包，只送前50名报名的同学！</w:t>
      </w:r>
    </w:p>
    <w:p w14:paraId="7C8989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小助理刚才告诉我，名额已经不到40个了！</w:t>
      </w:r>
    </w:p>
    <w:p w14:paraId="05458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优秀号互动：</w:t>
      </w:r>
    </w:p>
    <w:p w14:paraId="51D1E1E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优秀号99: </w:t>
      </w:r>
      <w:r>
        <w:rPr>
          <w:rFonts w:ascii="Arial" w:hAnsi="Arial" w:eastAsia="等线" w:cs="Arial"/>
          <w:sz w:val="22"/>
        </w:rPr>
        <w:t>时间不多了</w:t>
      </w:r>
    </w:p>
    <w:p w14:paraId="525CD3D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优秀号100: </w:t>
      </w:r>
      <w:r>
        <w:rPr>
          <w:rFonts w:ascii="Arial" w:hAnsi="Arial" w:eastAsia="等线" w:cs="Arial"/>
          <w:sz w:val="22"/>
        </w:rPr>
        <w:t>要抓紧决定了</w:t>
      </w:r>
    </w:p>
    <w:p w14:paraId="5CE8F4D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优秀号101: </w:t>
      </w:r>
      <w:r>
        <w:rPr>
          <w:rFonts w:ascii="Arial" w:hAnsi="Arial" w:eastAsia="等线" w:cs="Arial"/>
          <w:sz w:val="22"/>
        </w:rPr>
        <w:t>优惠力度这么大不能错过</w:t>
      </w:r>
    </w:p>
    <w:p w14:paraId="3B3AF9F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优秀号102:</w:t>
      </w:r>
      <w:r>
        <w:rPr>
          <w:rFonts w:ascii="Arial" w:hAnsi="Arial" w:eastAsia="等线" w:cs="Arial"/>
          <w:sz w:val="22"/>
        </w:rPr>
        <w:t xml:space="preserve"> 我已经下单了</w:t>
      </w:r>
    </w:p>
    <w:p w14:paraId="08F274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丸子老师： </w:t>
      </w:r>
      <w:r>
        <w:rPr>
          <w:rFonts w:ascii="Arial" w:hAnsi="Arial" w:eastAsia="等线" w:cs="Arial"/>
          <w:sz w:val="22"/>
        </w:rPr>
        <w:t>看到有同学已经果断下单，为你们的行动力点赞！</w:t>
      </w:r>
    </w:p>
    <w:p w14:paraId="452656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健康投资永远是最值得的投资！</w:t>
      </w:r>
    </w:p>
    <w:p w14:paraId="01C76C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💰 (第六轮弹卷)</w:t>
      </w:r>
    </w:p>
    <w:p w14:paraId="1992A6A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234627">
      <w:pPr>
        <w:spacing w:before="300" w:after="120" w:line="288" w:lineRule="auto"/>
        <w:ind w:left="0"/>
        <w:jc w:val="left"/>
        <w:outlineLvl w:val="2"/>
      </w:pPr>
      <w:bookmarkStart w:id="16" w:name="heading_18"/>
      <w:r>
        <w:rPr>
          <w:rFonts w:ascii="Arial" w:hAnsi="Arial" w:eastAsia="等线" w:cs="Arial"/>
          <w:b/>
          <w:sz w:val="30"/>
        </w:rPr>
        <w:t>五、中场答疑互动 (21:10-21:15)</w:t>
      </w:r>
      <w:bookmarkEnd w:id="16"/>
    </w:p>
    <w:p w14:paraId="66E78D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 xml:space="preserve"> 我看到评论区还有朋友在咨询,丸子来详细回答一下大家最关心的问题:</w:t>
      </w:r>
    </w:p>
    <w:p w14:paraId="4CB10B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15D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❓ 问题1：陪练卡有没有回放？</w:t>
      </w:r>
    </w:p>
    <w:p w14:paraId="105D6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丸子老师：</w:t>
      </w:r>
      <w:r>
        <w:rPr>
          <w:rFonts w:ascii="Arial" w:hAnsi="Arial" w:eastAsia="等线" w:cs="Arial"/>
          <w:sz w:val="22"/>
        </w:rPr>
        <w:t>有回放的呀，是有效期回放，但是因为我们的上课安排是根据24节气的重点来练习，例如现在是小雪节气，这个时候是天气开始冷，很多地方都开始下雪了，所以我们的练习重心从 以"润肺护心脉"为主，，大雪： 以"强筋韧骨"为主</w:t>
      </w:r>
    </w:p>
    <w:p w14:paraId="0CD2A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冬至节气的核心是**"阴阳过渡，滋阴养肾"**。</w:t>
      </w:r>
      <w:bookmarkStart w:id="17" w:name="_GoBack"/>
      <w:bookmarkEnd w:id="17"/>
    </w:p>
    <w:p w14:paraId="2CA8ED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冬至是一年中阴气最盛、阳气初生的时候，练习要"由阴转阳"，循序渐进。</w:t>
      </w:r>
    </w:p>
    <w:p w14:paraId="0398EF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如果一下子加太多动态练习，会扰动刚刚萌发的阳气。</w:t>
      </w:r>
    </w:p>
    <w:p w14:paraId="2F4D00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理解了吧，所以我们跟着节气走就可以了，因为我们是顺时而调，时刻跟着天气、节气去走，你看很久之前的回放可能还会起到一些反作用，因为已经是不合时节了。</w:t>
      </w:r>
    </w:p>
    <w:p w14:paraId="0C9718B4">
      <w:pPr>
        <w:spacing w:before="120" w:after="120" w:line="288" w:lineRule="auto"/>
        <w:ind w:left="0"/>
        <w:jc w:val="left"/>
      </w:pPr>
    </w:p>
    <w:p w14:paraId="5D7BE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有同学说之前的课链接打不开？咱们APP是长期有效的，王蕊老师的课程+王蕊老师的跟练都是APP可长期看的，大家放心哈</w:t>
      </w:r>
    </w:p>
    <w:p w14:paraId="71B90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有同学反馈进不去了，是不是点的微信链接呀？是这样的，因为微信链接是有有效期的，这个是微信平台限制的，所以大家一定要去王蕊老师给大家专属安排的【简橙APP】学习噢</w:t>
      </w:r>
    </w:p>
    <w:p w14:paraId="68658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如果还有找不到的同学，下课后可以找你们班班，她们这几天都在教大家怎么操作兑换</w:t>
      </w:r>
    </w:p>
    <w:p w14:paraId="29E312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666F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43A6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📌 案例1：73岁学员</w:t>
      </w:r>
    </w:p>
    <w:p w14:paraId="6E089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基本信息：湘姐姐</w:t>
      </w:r>
    </w:p>
    <w:p w14:paraId="259AE9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“不知道大家还记不记得，我们公众号报道过的一位73岁的‘湘姐姐’？我对她印象特别深。”</w:t>
      </w:r>
    </w:p>
    <w:p w14:paraId="24B09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退休前，她是位跑遍全国的销售总监，是个不折不扣的‘女强人’。但退休后，她的生活完全变了，从纵横四海的职场，缩小到家里的厨房、阳台和孙子的玩具房。用她自己的话说：‘那段时间，我好像把自己弄丢了。’她不打扮，不社交，所有的付出都被家人视为理所当然，内心的光芒越来越黯淡。”</w:t>
      </w:r>
    </w:p>
    <w:p w14:paraId="0B0561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“但是，当她开始跟着我们练习瑜伽后，改变发生了。”</w:t>
      </w:r>
    </w:p>
    <w:p w14:paraId="4BC9D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“这不仅仅是身体变得更柔软、更健康，而是一场从内到外的‘重生’。”</w:t>
      </w:r>
    </w:p>
    <w:p w14:paraId="16107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“她开始学着化妆，注重穿衣打扮，重新找回了对生活的热情。更让我感动的是，在我们后来的三峡游学晚会上，这位曾经沉默，不爱说话，的姐姐，主动报名站上了舞台，自信地表演节目！”</w:t>
      </w:r>
    </w:p>
    <w:p w14:paraId="5376C2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“（展示图片）大家看，这神采奕奕的样子，谁能相信她已经73岁了？”</w:t>
      </w:r>
    </w:p>
    <w:p w14:paraId="049BA3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“湘姐姐的故事告诉我们：无论几岁，我们都有权利为自己而活，活得开心，活得漂亮。 她的练习内容和大家很像，但最大的不同，在于她通过瑜伽突破了心境，完成了‘顿悟’——开始真正地爱自己。”</w:t>
      </w:r>
    </w:p>
    <w:p w14:paraId="2FF422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“当你开始爱自己，全世界都会来爱你。”</w:t>
      </w:r>
    </w:p>
    <w:p w14:paraId="117FB96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685B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F2D2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7"/>
  </w:num>
  <w:num w:numId="3">
    <w:abstractNumId w:val="20"/>
  </w:num>
  <w:num w:numId="4">
    <w:abstractNumId w:val="6"/>
  </w:num>
  <w:num w:numId="5">
    <w:abstractNumId w:val="5"/>
  </w:num>
  <w:num w:numId="6">
    <w:abstractNumId w:val="11"/>
  </w:num>
  <w:num w:numId="7">
    <w:abstractNumId w:val="15"/>
  </w:num>
  <w:num w:numId="8">
    <w:abstractNumId w:val="24"/>
  </w:num>
  <w:num w:numId="9">
    <w:abstractNumId w:val="9"/>
  </w:num>
  <w:num w:numId="10">
    <w:abstractNumId w:val="4"/>
  </w:num>
  <w:num w:numId="11">
    <w:abstractNumId w:val="18"/>
  </w:num>
  <w:num w:numId="12">
    <w:abstractNumId w:val="22"/>
  </w:num>
  <w:num w:numId="13">
    <w:abstractNumId w:val="3"/>
  </w:num>
  <w:num w:numId="14">
    <w:abstractNumId w:val="17"/>
  </w:num>
  <w:num w:numId="15">
    <w:abstractNumId w:val="1"/>
  </w:num>
  <w:num w:numId="16">
    <w:abstractNumId w:val="0"/>
  </w:num>
  <w:num w:numId="17">
    <w:abstractNumId w:val="14"/>
  </w:num>
  <w:num w:numId="18">
    <w:abstractNumId w:val="2"/>
  </w:num>
  <w:num w:numId="19">
    <w:abstractNumId w:val="21"/>
  </w:num>
  <w:num w:numId="20">
    <w:abstractNumId w:val="25"/>
  </w:num>
  <w:num w:numId="21">
    <w:abstractNumId w:val="19"/>
  </w:num>
  <w:num w:numId="22">
    <w:abstractNumId w:val="16"/>
  </w:num>
  <w:num w:numId="23">
    <w:abstractNumId w:val="23"/>
  </w:num>
  <w:num w:numId="24">
    <w:abstractNumId w:val="12"/>
  </w:num>
  <w:num w:numId="25">
    <w:abstractNumId w:val="1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82B53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987</Words>
  <Characters>1044</Characters>
  <TotalTime>2</TotalTime>
  <ScaleCrop>false</ScaleCrop>
  <LinksUpToDate>false</LinksUpToDate>
  <CharactersWithSpaces>1064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2026-04-26T05:17:00Z</dcterms:created>
  <dc:creator>Apache POI</dc:creator>
  <cp:lastModifiedBy>WPS_1771848378</cp:lastModifiedBy>
  <dcterms:modified xsi:type="dcterms:W3CDTF">2026-05-18T10:46:44Z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eyJoZGlkIjoiZWI5MDZmZTU4NDk1M2E0MDdjYjA5YTE4NTU1YjhmNDgiLCJ1c2VySWQiOiIxODA1MTY2OTM4In0=</vt:lpwstr>
  </property>
  <property fmtid="{D5CDD505-2E9C-101B-9397-08002B2CF9AE}" pid="3" name="KSOProductBuildVer">
    <vt:lpwstr>2052-12.1.0.25865</vt:lpwstr>
  </property>
  <property fmtid="{D5CDD505-2E9C-101B-9397-08002B2CF9AE}" pid="4" name="ICV">
    <vt:lpwstr>1FC02897CE3749C48A8B5EAC95CC80FD_12</vt:lpwstr>
  </property>
</Properties>
</file>